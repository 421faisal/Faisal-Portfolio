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04ACE">
      <w:r>
        <w:t>Modern Web Development Portfolio – One Page Report</w:t>
      </w:r>
    </w:p>
    <w:p w14:paraId="564989A7"/>
    <w:p w14:paraId="7E183FED">
      <w:r>
        <w:t xml:space="preserve">Student: Muhammad </w:t>
      </w:r>
      <w:bookmarkStart w:id="0" w:name="_GoBack"/>
      <w:bookmarkEnd w:id="0"/>
      <w:r>
        <w:t xml:space="preserve"> Faisal Bilal</w:t>
      </w:r>
    </w:p>
    <w:p w14:paraId="303E5045">
      <w:r>
        <w:t>Title: Full Stack Developer (React + Java Spring Boot)</w:t>
      </w:r>
    </w:p>
    <w:p w14:paraId="76A2A5CC">
      <w:r>
        <w:t>University: University of Gujrat</w:t>
      </w:r>
    </w:p>
    <w:p w14:paraId="7F236EA8">
      <w:r>
        <w:t>GitHub: https://github.com/421faisal</w:t>
      </w:r>
    </w:p>
    <w:p w14:paraId="26AFDA07"/>
    <w:p w14:paraId="04B1BEC1">
      <w:r>
        <w:t>Design &amp; Technologies:</w:t>
      </w:r>
    </w:p>
    <w:p w14:paraId="40AA73B6">
      <w:r>
        <w:t>- Structure: Semantic HTML5 sections (header, main, section, footer) for accessibility and SEO.</w:t>
      </w:r>
    </w:p>
    <w:p w14:paraId="791C42D4">
      <w:r>
        <w:t>- Styling: Custom CSS with a Dark &amp; Elegant theme using neon purple accents. Responsive design implemented with CSS grid and media queries.</w:t>
      </w:r>
    </w:p>
    <w:p w14:paraId="73EBE075">
      <w:r>
        <w:t>- Interactivity: JavaScript provides a Dark/Light toggle (with localStorage), smooth scrolling navigation, mobile menu toggle, and a contact form UI with a toast notification.</w:t>
      </w:r>
    </w:p>
    <w:p w14:paraId="18849FDF">
      <w:r>
        <w:t>- Projects: Three highlighted projects (Explore Pakistan, Priority Dispatch, Student Application Management System) show technology stacks and short descriptions. Project links point to code repositories and live demos (placeholders provided).</w:t>
      </w:r>
    </w:p>
    <w:p w14:paraId="41E0D5E4">
      <w:r>
        <w:t>- Deployment: Ready to be hosted on GitHub Pages, Netlify, or Vercel. Assets (images) should be optimized before deployment.</w:t>
      </w:r>
    </w:p>
    <w:p w14:paraId="21218C52"/>
    <w:p w14:paraId="04716300">
      <w:r>
        <w:t>Notes:</w:t>
      </w:r>
    </w:p>
    <w:p w14:paraId="0D001B80">
      <w:r>
        <w:t>This deliverable includes complete HTML, CSS, and JS files. The contact form is UI-only; to receive messages, connect it to a backend or EmailJS. Replace the placeholder profile image and project live links with actual screenshots and URLs for best presentation.</w:t>
      </w:r>
    </w:p>
    <w:p w14:paraId="69641794"/>
    <w:p w14:paraId="0865B908">
      <w:r>
        <w:t>Prepared for the course: Introduction to Modern Web Development Technologies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CC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421fa</cp:lastModifiedBy>
  <dcterms:modified xsi:type="dcterms:W3CDTF">2025-11-02T17:07:35Z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235091AC89AE43AC873936D2A1D68021_12</vt:lpwstr>
  </property>
</Properties>
</file>